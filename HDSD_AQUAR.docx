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2E830">
      <w:pPr>
        <w:jc w:val="center"/>
      </w:pPr>
      <w:bookmarkStart w:id="0" w:name="_GoBack"/>
      <w:bookmarkEnd w:id="0"/>
      <w:r>
        <w:rPr>
          <w:rFonts w:ascii="Times New Roman" w:hAnsi="Times New Roman"/>
          <w:b/>
          <w:sz w:val="40"/>
        </w:rPr>
        <w:t>HƯỚNG DẪN SỬ DỤNG CÔNG NGHỆ</w:t>
      </w:r>
      <w:r>
        <w:rPr>
          <w:rFonts w:ascii="Times New Roman" w:hAnsi="Times New Roman"/>
          <w:b/>
          <w:sz w:val="40"/>
        </w:rPr>
        <w:br w:type="textWrapping"/>
      </w:r>
      <w:r>
        <w:rPr>
          <w:rFonts w:ascii="Times New Roman" w:hAnsi="Times New Roman"/>
          <w:b/>
          <w:sz w:val="40"/>
        </w:rPr>
        <w:t>ỨNG DỤNG BIOVAULT</w:t>
      </w:r>
    </w:p>
    <w:p w14:paraId="271F16C0">
      <w:pPr>
        <w:spacing w:after="120"/>
        <w:jc w:val="center"/>
      </w:pPr>
      <w:r>
        <w:rPr>
          <w:rFonts w:ascii="Times New Roman" w:hAnsi="Times New Roman"/>
          <w:b w:val="0"/>
          <w:sz w:val="26"/>
        </w:rPr>
        <w:t>Tài liệu hướng dẫn công nghệ sử dụng trong ứng dụng ghi chú bảo mật BioVault.</w:t>
      </w:r>
    </w:p>
    <w:p w14:paraId="07CADDA8"/>
    <w:p w14:paraId="30A4983B">
      <w:pPr>
        <w:spacing w:after="120"/>
      </w:pPr>
      <w:r>
        <w:rPr>
          <w:rFonts w:ascii="Times New Roman" w:hAnsi="Times New Roman"/>
          <w:b/>
          <w:sz w:val="26"/>
        </w:rPr>
        <w:t>1. MỤC ĐÍCH CỦA TÀI LIỆU</w:t>
      </w:r>
    </w:p>
    <w:p w14:paraId="74A9D1AD">
      <w:pPr>
        <w:spacing w:after="120"/>
      </w:pPr>
      <w:r>
        <w:rPr>
          <w:rFonts w:ascii="Times New Roman" w:hAnsi="Times New Roman"/>
          <w:b w:val="0"/>
          <w:sz w:val="26"/>
        </w:rPr>
        <w:t>Tài liệu trình bày các công nghệ chính được sử dụng trong ứng dụng BioVault và cách chúng phối hợp để bảo vệ dữ liệu ghi chú. Ứng dụng được xây dựng bằng Flutter/Dart, sử dụng thư viện biometric_storage để lưu trữ dữ liệu bảo mật và yêu cầu xác thực sinh trắc học trước khi truy cập dữ liệu.</w:t>
      </w:r>
    </w:p>
    <w:p w14:paraId="7C53D953">
      <w:pPr>
        <w:spacing w:after="120"/>
      </w:pPr>
      <w:r>
        <w:rPr>
          <w:rFonts w:ascii="Times New Roman" w:hAnsi="Times New Roman"/>
          <w:b/>
          <w:sz w:val="26"/>
        </w:rPr>
        <w:t>2. BIOMETRICSTORAGE</w:t>
      </w:r>
    </w:p>
    <w:p w14:paraId="2F07568B">
      <w:pPr>
        <w:spacing w:after="120"/>
      </w:pPr>
      <w:r>
        <w:rPr>
          <w:rFonts w:ascii="Times New Roman" w:hAnsi="Times New Roman"/>
          <w:b w:val="0"/>
          <w:sz w:val="26"/>
        </w:rPr>
        <w:t>BiometricStorage là thư viện được sử dụng làm thành phần lưu trữ bảo mật của ứng dụng. Trong chương trình, ứng dụng tạo một vùng lưu trữ có tên bio_vault và cấu hình yêu cầu xác thực khi truy cập.</w:t>
      </w:r>
    </w:p>
    <w:p w14:paraId="040CF70B">
      <w:pPr>
        <w:spacing w:after="120"/>
        <w:ind w:left="397"/>
      </w:pPr>
      <w:r>
        <w:rPr>
          <w:rFonts w:ascii="Consolas" w:hAnsi="Consolas"/>
          <w:sz w:val="20"/>
        </w:rPr>
        <w:t>final storage = await BiometricStorage().getStorage(</w:t>
      </w:r>
      <w:r>
        <w:rPr>
          <w:rFonts w:ascii="Consolas" w:hAnsi="Consolas"/>
          <w:sz w:val="20"/>
        </w:rPr>
        <w:br w:type="textWrapping"/>
      </w:r>
      <w:r>
        <w:rPr>
          <w:rFonts w:ascii="Consolas" w:hAnsi="Consolas"/>
          <w:sz w:val="20"/>
        </w:rPr>
        <w:t xml:space="preserve">  'bio_vault',</w:t>
      </w:r>
      <w:r>
        <w:rPr>
          <w:rFonts w:ascii="Consolas" w:hAnsi="Consolas"/>
          <w:sz w:val="20"/>
        </w:rPr>
        <w:br w:type="textWrapping"/>
      </w:r>
      <w:r>
        <w:rPr>
          <w:rFonts w:ascii="Consolas" w:hAnsi="Consolas"/>
          <w:sz w:val="20"/>
        </w:rPr>
        <w:t xml:space="preserve">  options: StorageFileInitOptions(</w:t>
      </w:r>
      <w:r>
        <w:rPr>
          <w:rFonts w:ascii="Consolas" w:hAnsi="Consolas"/>
          <w:sz w:val="20"/>
        </w:rPr>
        <w:br w:type="textWrapping"/>
      </w:r>
      <w:r>
        <w:rPr>
          <w:rFonts w:ascii="Consolas" w:hAnsi="Consolas"/>
          <w:sz w:val="20"/>
        </w:rPr>
        <w:t xml:space="preserve">    authenticationRequired: true,</w:t>
      </w:r>
      <w:r>
        <w:rPr>
          <w:rFonts w:ascii="Consolas" w:hAnsi="Consolas"/>
          <w:sz w:val="20"/>
        </w:rPr>
        <w:br w:type="textWrapping"/>
      </w:r>
      <w:r>
        <w:rPr>
          <w:rFonts w:ascii="Consolas" w:hAnsi="Consolas"/>
          <w:sz w:val="20"/>
        </w:rPr>
        <w:t xml:space="preserve">    androidBiometricOnly: true,</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w:t>
      </w:r>
    </w:p>
    <w:p w14:paraId="5869B109">
      <w:pPr>
        <w:spacing w:after="120"/>
      </w:pPr>
      <w:r>
        <w:rPr>
          <w:rFonts w:ascii="Times New Roman" w:hAnsi="Times New Roman"/>
          <w:b w:val="0"/>
          <w:sz w:val="26"/>
        </w:rPr>
        <w:t>Hai tùy chọn quan trọng:</w:t>
      </w:r>
    </w:p>
    <w:p w14:paraId="2BDDFE80">
      <w:pPr>
        <w:spacing w:after="120"/>
      </w:pPr>
      <w:r>
        <w:rPr>
          <w:rFonts w:ascii="Times New Roman" w:hAnsi="Times New Roman"/>
          <w:b w:val="0"/>
          <w:sz w:val="26"/>
        </w:rPr>
        <w:t>• authenticationRequired: true: yêu cầu xác thực trước khi truy cập dữ liệu được bảo vệ.</w:t>
      </w:r>
    </w:p>
    <w:p w14:paraId="2D7EB98A">
      <w:pPr>
        <w:spacing w:after="120"/>
      </w:pPr>
      <w:r>
        <w:rPr>
          <w:rFonts w:ascii="Times New Roman" w:hAnsi="Times New Roman"/>
          <w:b w:val="0"/>
          <w:sz w:val="26"/>
        </w:rPr>
        <w:t>• androidBiometricOnly: true: trên Android, việc xác thực được giới hạn ở phương thức sinh trắc học được thiết bị hỗ trợ, theo cấu hình của ứng dụng.</w:t>
      </w:r>
    </w:p>
    <w:p w14:paraId="57D3EA75">
      <w:pPr>
        <w:spacing w:after="120"/>
      </w:pPr>
      <w:r>
        <w:rPr>
          <w:rFonts w:ascii="Times New Roman" w:hAnsi="Times New Roman"/>
          <w:b w:val="0"/>
          <w:sz w:val="26"/>
        </w:rPr>
        <w:t>Trong ứng dụng, dữ liệu được ghi bằng storage.write() và đọc bằng storage.read(). Khi thao tác yêu cầu xác thực không thành công hoặc người dùng hủy xác thực, thao tác không được tiếp tục.</w:t>
      </w:r>
    </w:p>
    <w:p w14:paraId="08B35A76">
      <w:pPr>
        <w:spacing w:after="120"/>
      </w:pPr>
      <w:r>
        <w:rPr>
          <w:rFonts w:ascii="Times New Roman" w:hAnsi="Times New Roman"/>
          <w:b/>
          <w:sz w:val="26"/>
        </w:rPr>
        <w:t>3. XÁC THỰC SINH TRẮC HỌC</w:t>
      </w:r>
    </w:p>
    <w:p w14:paraId="30C3A409">
      <w:pPr>
        <w:spacing w:after="120"/>
      </w:pPr>
      <w:r>
        <w:rPr>
          <w:rFonts w:ascii="Times New Roman" w:hAnsi="Times New Roman"/>
          <w:b w:val="0"/>
          <w:sz w:val="26"/>
        </w:rPr>
        <w:t>Ứng dụng sử dụng hệ thống xác thực sinh trắc học của Android thay vì tự đọc hoặc xử lý ảnh vân tay. Mã nguồn trước tiên gọi BiometricStorage().canAuthenticate() để kiểm tra thiết bị có sẵn sàng cho xác thực sinh trắc học hay không.</w:t>
      </w:r>
    </w:p>
    <w:p w14:paraId="5FAE0F20">
      <w:pPr>
        <w:spacing w:after="120"/>
        <w:ind w:left="397"/>
      </w:pPr>
      <w:r>
        <w:rPr>
          <w:rFonts w:ascii="Consolas" w:hAnsi="Consolas"/>
          <w:sz w:val="20"/>
        </w:rPr>
        <w:t>final response = await BiometricStorage().canAuthenticate();</w:t>
      </w:r>
      <w:r>
        <w:rPr>
          <w:rFonts w:ascii="Consolas" w:hAnsi="Consolas"/>
          <w:sz w:val="20"/>
        </w:rPr>
        <w:br w:type="textWrapping"/>
      </w:r>
      <w:r>
        <w:rPr>
          <w:rFonts w:ascii="Consolas" w:hAnsi="Consolas"/>
          <w:sz w:val="20"/>
        </w:rPr>
        <w:br w:type="textWrapping"/>
      </w:r>
      <w:r>
        <w:rPr>
          <w:rFonts w:ascii="Consolas" w:hAnsi="Consolas"/>
          <w:sz w:val="20"/>
        </w:rPr>
        <w:t>if (response != CanAuthenticateResponse.success) {</w:t>
      </w:r>
      <w:r>
        <w:rPr>
          <w:rFonts w:ascii="Consolas" w:hAnsi="Consolas"/>
          <w:sz w:val="20"/>
        </w:rPr>
        <w:br w:type="textWrapping"/>
      </w:r>
      <w:r>
        <w:rPr>
          <w:rFonts w:ascii="Consolas" w:hAnsi="Consolas"/>
          <w:sz w:val="20"/>
        </w:rPr>
        <w:t xml:space="preserve">  // Thiết bị chưa sẵn sàng</w:t>
      </w:r>
      <w:r>
        <w:rPr>
          <w:rFonts w:ascii="Consolas" w:hAnsi="Consolas"/>
          <w:sz w:val="20"/>
        </w:rPr>
        <w:br w:type="textWrapping"/>
      </w:r>
      <w:r>
        <w:rPr>
          <w:rFonts w:ascii="Consolas" w:hAnsi="Consolas"/>
          <w:sz w:val="20"/>
        </w:rPr>
        <w:t>}</w:t>
      </w:r>
    </w:p>
    <w:p w14:paraId="40A0851F">
      <w:pPr>
        <w:spacing w:after="120"/>
      </w:pPr>
      <w:r>
        <w:rPr>
          <w:rFonts w:ascii="Times New Roman" w:hAnsi="Times New Roman"/>
          <w:b w:val="0"/>
          <w:sz w:val="26"/>
        </w:rPr>
        <w:t>Sau khi kiểm tra thành công, ứng dụng gọi storage.read() hoặc storage.write() đối với vùng lưu trữ đã cấu hình authenticationRequired: true. Android hiển thị giao diện xác thực. Ứng dụng không nhận dữ liệu ảnh vân tay; ứng dụng chỉ nhận kết quả xác thực để quyết định có được phép tiếp tục truy cập hoặc thay đổi dữ liệu hay không.</w:t>
      </w:r>
    </w:p>
    <w:p w14:paraId="150A3B2F">
      <w:pPr>
        <w:spacing w:after="120"/>
      </w:pPr>
      <w:r>
        <w:rPr>
          <w:rFonts w:ascii="Times New Roman" w:hAnsi="Times New Roman"/>
          <w:b/>
          <w:sz w:val="26"/>
        </w:rPr>
        <w:t>4. ANDROID KEYSTORE VÀ BẢO VỆ KHÓA</w:t>
      </w:r>
    </w:p>
    <w:p w14:paraId="1E1E8D2F">
      <w:pPr>
        <w:spacing w:after="120"/>
      </w:pPr>
      <w:r>
        <w:rPr>
          <w:rFonts w:ascii="Times New Roman" w:hAnsi="Times New Roman"/>
          <w:b w:val="0"/>
          <w:sz w:val="26"/>
        </w:rPr>
        <w:t>BiometricStorage trên Android sử dụng cơ chế bảo mật của hệ điều hành để bảo vệ thông tin liên quan đến vùng lưu trữ. Android Keystore là cơ chế bảo vệ khóa mật mã ở cấp hệ điều hành, giúp khóa được quản lý và sử dụng trong môi trường bảo mật của thiết bị.</w:t>
      </w:r>
    </w:p>
    <w:p w14:paraId="53E0DB38">
      <w:pPr>
        <w:spacing w:after="120"/>
      </w:pPr>
      <w:r>
        <w:rPr>
          <w:rFonts w:ascii="Times New Roman" w:hAnsi="Times New Roman"/>
          <w:b w:val="0"/>
          <w:sz w:val="26"/>
        </w:rPr>
        <w:t>Trong phạm vi ứng dụng này, lập trình viên không tự triển khai thuật toán mã hóa dữ liệu hoặc tự quản lý khóa. Ứng dụng sử dụng lớp lưu trữ do biometric_storage cung cấp và để nền tảng Android thực hiện phần bảo vệ liên quan.</w:t>
      </w:r>
    </w:p>
    <w:p w14:paraId="1F626952">
      <w:pPr>
        <w:spacing w:after="120"/>
      </w:pPr>
      <w:r>
        <w:rPr>
          <w:rFonts w:ascii="Times New Roman" w:hAnsi="Times New Roman"/>
          <w:b/>
          <w:sz w:val="26"/>
        </w:rPr>
        <w:t>5. SECURE STORAGE</w:t>
      </w:r>
    </w:p>
    <w:p w14:paraId="285E7885">
      <w:pPr>
        <w:spacing w:after="120"/>
      </w:pPr>
      <w:r>
        <w:rPr>
          <w:rFonts w:ascii="Times New Roman" w:hAnsi="Times New Roman"/>
          <w:b w:val="0"/>
          <w:sz w:val="26"/>
        </w:rPr>
        <w:t>Secure Storage là lớp lưu trữ dành cho dữ liệu cần được bảo vệ. Trong BioVault, nội dung các ghi chú được chuyển thành chuỗi JSON rồi ghi vào vùng lưu trữ bảo mật thông qua BiometricStorageFile.</w:t>
      </w:r>
    </w:p>
    <w:p w14:paraId="3309544E">
      <w:pPr>
        <w:spacing w:after="120"/>
        <w:ind w:left="397"/>
      </w:pPr>
      <w:r>
        <w:rPr>
          <w:rFonts w:ascii="Consolas" w:hAnsi="Consolas"/>
          <w:sz w:val="20"/>
        </w:rPr>
        <w:t>await storage.write(data);</w:t>
      </w:r>
      <w:r>
        <w:rPr>
          <w:rFonts w:ascii="Consolas" w:hAnsi="Consolas"/>
          <w:sz w:val="20"/>
        </w:rPr>
        <w:br w:type="textWrapping"/>
      </w:r>
      <w:r>
        <w:rPr>
          <w:rFonts w:ascii="Consolas" w:hAnsi="Consolas"/>
          <w:sz w:val="20"/>
        </w:rPr>
        <w:br w:type="textWrapping"/>
      </w:r>
      <w:r>
        <w:rPr>
          <w:rFonts w:ascii="Consolas" w:hAnsi="Consolas"/>
          <w:sz w:val="20"/>
        </w:rPr>
        <w:t>String? savedData = await storage.read();</w:t>
      </w:r>
    </w:p>
    <w:p w14:paraId="2B058B73">
      <w:pPr>
        <w:spacing w:after="120"/>
      </w:pPr>
      <w:r>
        <w:rPr>
          <w:rFonts w:ascii="Times New Roman" w:hAnsi="Times New Roman"/>
          <w:b w:val="0"/>
          <w:sz w:val="26"/>
        </w:rPr>
        <w:t>Điểm quan trọng là dữ liệu không được lưu trong một biến của giao diện rồi xem đó là dữ liệu bảo mật. Dữ liệu cần được lưu vào vùng storage được bảo vệ. Khi đọc lại, ứng dụng lấy chuỗi dữ liệu từ storage rồi chuyển đổi về danh sách ghi chú.</w:t>
      </w:r>
    </w:p>
    <w:p w14:paraId="4BED55E9">
      <w:pPr>
        <w:spacing w:after="120"/>
      </w:pPr>
      <w:r>
        <w:rPr>
          <w:rFonts w:ascii="Times New Roman" w:hAnsi="Times New Roman"/>
          <w:b/>
          <w:sz w:val="26"/>
        </w:rPr>
        <w:t>6. JSON VÀ CHUYỂN ĐỔI DỮ LIỆU</w:t>
      </w:r>
    </w:p>
    <w:p w14:paraId="1E514A01">
      <w:pPr>
        <w:spacing w:after="120"/>
      </w:pPr>
      <w:r>
        <w:rPr>
          <w:rFonts w:ascii="Times New Roman" w:hAnsi="Times New Roman"/>
          <w:b w:val="0"/>
          <w:sz w:val="26"/>
        </w:rPr>
        <w:t>Mỗi ghi chú được biểu diễn bởi lớp SecureNote với các thuộc tính id, title, content và updatedAt. Trước khi lưu, đối tượng SecureNote được chuyển thành Map bằng hàm toJson(). Sau đó danh sách các ghi chú được chuyển thành chuỗi JSON bằng jsonEncode().</w:t>
      </w:r>
    </w:p>
    <w:p w14:paraId="1D0404A2">
      <w:pPr>
        <w:spacing w:after="120"/>
        <w:ind w:left="397"/>
      </w:pPr>
      <w:r>
        <w:rPr>
          <w:rFonts w:ascii="Consolas" w:hAnsi="Consolas"/>
          <w:sz w:val="20"/>
        </w:rPr>
        <w:t>final data = jsonEncode(</w:t>
      </w:r>
      <w:r>
        <w:rPr>
          <w:rFonts w:ascii="Consolas" w:hAnsi="Consolas"/>
          <w:sz w:val="20"/>
        </w:rPr>
        <w:br w:type="textWrapping"/>
      </w:r>
      <w:r>
        <w:rPr>
          <w:rFonts w:ascii="Consolas" w:hAnsi="Consolas"/>
          <w:sz w:val="20"/>
        </w:rPr>
        <w:t xml:space="preserve">  notes.map((note) =&gt; note.toJson()).toList(),</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br w:type="textWrapping"/>
      </w:r>
      <w:r>
        <w:rPr>
          <w:rFonts w:ascii="Consolas" w:hAnsi="Consolas"/>
          <w:sz w:val="20"/>
        </w:rPr>
        <w:t>await storage.write(data);</w:t>
      </w:r>
    </w:p>
    <w:p w14:paraId="28EF3691">
      <w:pPr>
        <w:spacing w:after="120"/>
      </w:pPr>
      <w:r>
        <w:rPr>
          <w:rFonts w:ascii="Times New Roman" w:hAnsi="Times New Roman"/>
          <w:b w:val="0"/>
          <w:sz w:val="26"/>
        </w:rPr>
        <w:t>Khi đọc dữ liệu, ứng dụng sử dụng jsonDecode() để chuyển chuỗi JSON về dữ liệu Dart, sau đó tạo lại các đối tượng SecureNote bằng SecureNote.fromJson().</w:t>
      </w:r>
    </w:p>
    <w:p w14:paraId="47F4287C">
      <w:pPr>
        <w:spacing w:after="120"/>
      </w:pPr>
      <w:r>
        <w:rPr>
          <w:rFonts w:ascii="Times New Roman" w:hAnsi="Times New Roman"/>
          <w:b/>
          <w:sz w:val="26"/>
        </w:rPr>
        <w:t>7. QUY TRÌNH HOẠT ĐỘNG CỦA ỨNG DỤNG</w:t>
      </w:r>
    </w:p>
    <w:p w14:paraId="41BCBB90">
      <w:pPr>
        <w:spacing w:after="120"/>
      </w:pPr>
      <w:r>
        <w:rPr>
          <w:rFonts w:ascii="Times New Roman" w:hAnsi="Times New Roman"/>
          <w:b w:val="0"/>
          <w:sz w:val="26"/>
        </w:rPr>
        <w:t>Quy trình chính của BioVault có thể mô tả như sau:</w:t>
      </w:r>
    </w:p>
    <w:p w14:paraId="4B79912A">
      <w:pPr>
        <w:spacing w:after="120"/>
      </w:pPr>
      <w:r>
        <w:rPr>
          <w:rFonts w:ascii="Times New Roman" w:hAnsi="Times New Roman"/>
          <w:b w:val="0"/>
          <w:sz w:val="26"/>
        </w:rPr>
        <w:t>1) Người dùng mở ứng dụng.</w:t>
      </w:r>
    </w:p>
    <w:p w14:paraId="25BFC7D8">
      <w:pPr>
        <w:spacing w:after="120"/>
      </w:pPr>
      <w:r>
        <w:rPr>
          <w:rFonts w:ascii="Times New Roman" w:hAnsi="Times New Roman"/>
          <w:b w:val="0"/>
          <w:sz w:val="26"/>
        </w:rPr>
        <w:t>2) Ứng dụng kiểm tra khả năng xác thực sinh trắc học bằng canAuthenticate().</w:t>
      </w:r>
    </w:p>
    <w:p w14:paraId="19114DD1">
      <w:pPr>
        <w:spacing w:after="120"/>
      </w:pPr>
      <w:r>
        <w:rPr>
          <w:rFonts w:ascii="Times New Roman" w:hAnsi="Times New Roman"/>
          <w:b w:val="0"/>
          <w:sz w:val="26"/>
        </w:rPr>
        <w:t>3) Ứng dụng tạo/truy cập vùng lưu trữ bio_vault với authenticationRequired: true.</w:t>
      </w:r>
    </w:p>
    <w:p w14:paraId="1229EB87">
      <w:pPr>
        <w:spacing w:after="120"/>
      </w:pPr>
      <w:r>
        <w:rPr>
          <w:rFonts w:ascii="Times New Roman" w:hAnsi="Times New Roman"/>
          <w:b w:val="0"/>
          <w:sz w:val="26"/>
        </w:rPr>
        <w:t>4) Ứng dụng gọi storage.read() để lấy dữ liệu ghi chú.</w:t>
      </w:r>
    </w:p>
    <w:p w14:paraId="103285CC">
      <w:pPr>
        <w:spacing w:after="120"/>
      </w:pPr>
      <w:r>
        <w:rPr>
          <w:rFonts w:ascii="Times New Roman" w:hAnsi="Times New Roman"/>
          <w:b w:val="0"/>
          <w:sz w:val="26"/>
        </w:rPr>
        <w:t>5) Android yêu cầu người dùng xác thực sinh trắc học.</w:t>
      </w:r>
    </w:p>
    <w:p w14:paraId="0C6DA472">
      <w:pPr>
        <w:spacing w:after="120"/>
      </w:pPr>
      <w:r>
        <w:rPr>
          <w:rFonts w:ascii="Times New Roman" w:hAnsi="Times New Roman"/>
          <w:b w:val="0"/>
          <w:sz w:val="26"/>
        </w:rPr>
        <w:t>6) Nếu xác thực thành công, dữ liệu được đọc và chuyển từ JSON thành danh sách SecureNote.</w:t>
      </w:r>
    </w:p>
    <w:p w14:paraId="5EDB99CA">
      <w:pPr>
        <w:spacing w:after="120"/>
      </w:pPr>
      <w:r>
        <w:rPr>
          <w:rFonts w:ascii="Times New Roman" w:hAnsi="Times New Roman"/>
          <w:b w:val="0"/>
          <w:sz w:val="26"/>
        </w:rPr>
        <w:t>7) Người dùng có thể thêm, sửa hoặc xóa ghi chú.</w:t>
      </w:r>
    </w:p>
    <w:p w14:paraId="0747EDD8">
      <w:pPr>
        <w:spacing w:after="120"/>
      </w:pPr>
      <w:r>
        <w:rPr>
          <w:rFonts w:ascii="Times New Roman" w:hAnsi="Times New Roman"/>
          <w:b w:val="0"/>
          <w:sz w:val="26"/>
        </w:rPr>
        <w:t>8) Khi lưu thay đổi, ứng dụng tạo danh sách dữ liệu mới và gọi storage.write().</w:t>
      </w:r>
    </w:p>
    <w:p w14:paraId="6DA90C9C">
      <w:pPr>
        <w:spacing w:after="120"/>
      </w:pPr>
      <w:r>
        <w:rPr>
          <w:rFonts w:ascii="Times New Roman" w:hAnsi="Times New Roman"/>
          <w:b w:val="0"/>
          <w:sz w:val="26"/>
        </w:rPr>
        <w:t>9) Nếu xác thực lưu thành công, giao diện mới cập nhật theo dữ liệu đã lưu.</w:t>
      </w:r>
    </w:p>
    <w:p w14:paraId="281A7A39">
      <w:pPr>
        <w:spacing w:after="120"/>
      </w:pPr>
      <w:r>
        <w:rPr>
          <w:rFonts w:ascii="Times New Roman" w:hAnsi="Times New Roman"/>
          <w:b w:val="0"/>
          <w:sz w:val="26"/>
        </w:rPr>
        <w:t>10) Nếu người dùng hủy hoặc xác thực thất bại, dữ liệu mới không được áp dụng.</w:t>
      </w:r>
    </w:p>
    <w:p w14:paraId="40018AEA">
      <w:pPr>
        <w:spacing w:after="120"/>
      </w:pPr>
      <w:r>
        <w:rPr>
          <w:rFonts w:ascii="Times New Roman" w:hAnsi="Times New Roman"/>
          <w:b/>
          <w:sz w:val="26"/>
        </w:rPr>
        <w:t>8. XỬ LÝ THÊM, SỬA VÀ XÓA DỮ LIỆU</w:t>
      </w:r>
    </w:p>
    <w:p w14:paraId="488EF1C4">
      <w:pPr>
        <w:spacing w:after="120"/>
      </w:pPr>
      <w:r>
        <w:rPr>
          <w:rFonts w:ascii="Times New Roman" w:hAnsi="Times New Roman"/>
          <w:b w:val="0"/>
          <w:sz w:val="26"/>
        </w:rPr>
        <w:t>Để tránh trường hợp giao diện thay đổi trước khi xác thực thành công, thao tác thêm/sửa/xóa cần tạo một danh sách dữ liệu mới trước. Danh sách mới được ghi vào storage trước; chỉ khi storage.write() hoàn thành thì biến notes trên giao diện mới được cập nhật.</w:t>
      </w:r>
    </w:p>
    <w:p w14:paraId="5B53CB93">
      <w:pPr>
        <w:spacing w:after="120"/>
        <w:ind w:left="397"/>
      </w:pPr>
      <w:r>
        <w:rPr>
          <w:rFonts w:ascii="Consolas" w:hAnsi="Consolas"/>
          <w:sz w:val="20"/>
        </w:rPr>
        <w:t>final saved = await saveCurrentNotes(newNotes);</w:t>
      </w:r>
      <w:r>
        <w:rPr>
          <w:rFonts w:ascii="Consolas" w:hAnsi="Consolas"/>
          <w:sz w:val="20"/>
        </w:rPr>
        <w:br w:type="textWrapping"/>
      </w:r>
      <w:r>
        <w:rPr>
          <w:rFonts w:ascii="Consolas" w:hAnsi="Consolas"/>
          <w:sz w:val="20"/>
        </w:rPr>
        <w:br w:type="textWrapping"/>
      </w:r>
      <w:r>
        <w:rPr>
          <w:rFonts w:ascii="Consolas" w:hAnsi="Consolas"/>
          <w:sz w:val="20"/>
        </w:rPr>
        <w:t>if (!saved || !mounted) {</w:t>
      </w:r>
      <w:r>
        <w:rPr>
          <w:rFonts w:ascii="Consolas" w:hAnsi="Consolas"/>
          <w:sz w:val="20"/>
        </w:rPr>
        <w:br w:type="textWrapping"/>
      </w:r>
      <w:r>
        <w:rPr>
          <w:rFonts w:ascii="Consolas" w:hAnsi="Consolas"/>
          <w:sz w:val="20"/>
        </w:rPr>
        <w:t xml:space="preserve">  return;</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br w:type="textWrapping"/>
      </w:r>
      <w:r>
        <w:rPr>
          <w:rFonts w:ascii="Consolas" w:hAnsi="Consolas"/>
          <w:sz w:val="20"/>
        </w:rPr>
        <w:t>setState(() {</w:t>
      </w:r>
      <w:r>
        <w:rPr>
          <w:rFonts w:ascii="Consolas" w:hAnsi="Consolas"/>
          <w:sz w:val="20"/>
        </w:rPr>
        <w:br w:type="textWrapping"/>
      </w:r>
      <w:r>
        <w:rPr>
          <w:rFonts w:ascii="Consolas" w:hAnsi="Consolas"/>
          <w:sz w:val="20"/>
        </w:rPr>
        <w:t xml:space="preserve">  notes = newNotes;</w:t>
      </w:r>
      <w:r>
        <w:rPr>
          <w:rFonts w:ascii="Consolas" w:hAnsi="Consolas"/>
          <w:sz w:val="20"/>
        </w:rPr>
        <w:br w:type="textWrapping"/>
      </w:r>
      <w:r>
        <w:rPr>
          <w:rFonts w:ascii="Consolas" w:hAnsi="Consolas"/>
          <w:sz w:val="20"/>
        </w:rPr>
        <w:t>});</w:t>
      </w:r>
    </w:p>
    <w:p w14:paraId="7AF2278A">
      <w:pPr>
        <w:spacing w:after="120"/>
      </w:pPr>
      <w:r>
        <w:rPr>
          <w:rFonts w:ascii="Times New Roman" w:hAnsi="Times New Roman"/>
          <w:b w:val="0"/>
          <w:sz w:val="26"/>
        </w:rPr>
        <w:t>Cách xử lý này bảo đảm rằng khi người dùng bấm Hủy tại màn hình xác thực hoặc xác thực thất bại, ứng dụng không cập nhật danh sách ghi chú trên giao diện.</w:t>
      </w:r>
    </w:p>
    <w:p w14:paraId="61ED1CEB">
      <w:pPr>
        <w:spacing w:after="120"/>
      </w:pPr>
      <w:r>
        <w:rPr>
          <w:rFonts w:ascii="Times New Roman" w:hAnsi="Times New Roman"/>
          <w:b/>
          <w:sz w:val="26"/>
        </w:rPr>
        <w:t>9. XỬ LÝ LỖI XÁC THỰC</w:t>
      </w:r>
    </w:p>
    <w:p w14:paraId="066CE6E4">
      <w:pPr>
        <w:spacing w:after="120"/>
      </w:pPr>
      <w:r>
        <w:rPr>
          <w:rFonts w:ascii="Times New Roman" w:hAnsi="Times New Roman"/>
          <w:b w:val="0"/>
          <w:sz w:val="26"/>
        </w:rPr>
        <w:t>Ứng dụng cần xử lý AuthException và BiometricStorageException. Nếu xác thực thất bại, người dùng hủy hoặc storage không thể truy cập, ứng dụng thông báo lỗi và không thực hiện thay đổi dữ liệu.</w:t>
      </w:r>
    </w:p>
    <w:p w14:paraId="0892C437">
      <w:pPr>
        <w:spacing w:after="120"/>
        <w:ind w:left="397"/>
      </w:pPr>
      <w:r>
        <w:rPr>
          <w:rFonts w:ascii="Consolas" w:hAnsi="Consolas"/>
          <w:sz w:val="20"/>
        </w:rPr>
        <w:t>try {</w:t>
      </w:r>
      <w:r>
        <w:rPr>
          <w:rFonts w:ascii="Consolas" w:hAnsi="Consolas"/>
          <w:sz w:val="20"/>
        </w:rPr>
        <w:br w:type="textWrapping"/>
      </w:r>
      <w:r>
        <w:rPr>
          <w:rFonts w:ascii="Consolas" w:hAnsi="Consolas"/>
          <w:sz w:val="20"/>
        </w:rPr>
        <w:t xml:space="preserve">  await storage.write(data);</w:t>
      </w:r>
      <w:r>
        <w:rPr>
          <w:rFonts w:ascii="Consolas" w:hAnsi="Consolas"/>
          <w:sz w:val="20"/>
        </w:rPr>
        <w:br w:type="textWrapping"/>
      </w:r>
      <w:r>
        <w:rPr>
          <w:rFonts w:ascii="Consolas" w:hAnsi="Consolas"/>
          <w:sz w:val="20"/>
        </w:rPr>
        <w:t>} on AuthException catch (e) {</w:t>
      </w:r>
      <w:r>
        <w:rPr>
          <w:rFonts w:ascii="Consolas" w:hAnsi="Consolas"/>
          <w:sz w:val="20"/>
        </w:rPr>
        <w:br w:type="textWrapping"/>
      </w:r>
      <w:r>
        <w:rPr>
          <w:rFonts w:ascii="Consolas" w:hAnsi="Consolas"/>
          <w:sz w:val="20"/>
        </w:rPr>
        <w:t xml:space="preserve">  // Xác thực thất bại hoặc bị hủy</w:t>
      </w:r>
      <w:r>
        <w:rPr>
          <w:rFonts w:ascii="Consolas" w:hAnsi="Consolas"/>
          <w:sz w:val="20"/>
        </w:rPr>
        <w:br w:type="textWrapping"/>
      </w:r>
      <w:r>
        <w:rPr>
          <w:rFonts w:ascii="Consolas" w:hAnsi="Consolas"/>
          <w:sz w:val="20"/>
        </w:rPr>
        <w:t>} on BiometricStorageException catch (e) {</w:t>
      </w:r>
      <w:r>
        <w:rPr>
          <w:rFonts w:ascii="Consolas" w:hAnsi="Consolas"/>
          <w:sz w:val="20"/>
        </w:rPr>
        <w:br w:type="textWrapping"/>
      </w:r>
      <w:r>
        <w:rPr>
          <w:rFonts w:ascii="Consolas" w:hAnsi="Consolas"/>
          <w:sz w:val="20"/>
        </w:rPr>
        <w:t xml:space="preserve">  // Không thể truy cập vùng lưu trữ</w:t>
      </w:r>
      <w:r>
        <w:rPr>
          <w:rFonts w:ascii="Consolas" w:hAnsi="Consolas"/>
          <w:sz w:val="20"/>
        </w:rPr>
        <w:br w:type="textWrapping"/>
      </w:r>
      <w:r>
        <w:rPr>
          <w:rFonts w:ascii="Consolas" w:hAnsi="Consolas"/>
          <w:sz w:val="20"/>
        </w:rPr>
        <w:t>}</w:t>
      </w:r>
    </w:p>
    <w:p w14:paraId="2EB04BD5">
      <w:pPr>
        <w:spacing w:after="120"/>
      </w:pPr>
      <w:r>
        <w:rPr>
          <w:rFonts w:ascii="Times New Roman" w:hAnsi="Times New Roman"/>
          <w:b w:val="0"/>
          <w:sz w:val="26"/>
        </w:rPr>
        <w:t>Nguyên tắc quan trọng: xác thực không thành công thì không coi thao tác là thành công.</w:t>
      </w:r>
    </w:p>
    <w:p w14:paraId="3BEC6C71">
      <w:pPr>
        <w:spacing w:after="120"/>
      </w:pPr>
      <w:r>
        <w:rPr>
          <w:rFonts w:ascii="Times New Roman" w:hAnsi="Times New Roman"/>
          <w:b/>
          <w:sz w:val="26"/>
        </w:rPr>
        <w:t>10. VAI TRÒ CỦA TỪNG CÔNG NGHỆ</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2B9A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482450F6">
            <w:pPr>
              <w:spacing w:after="0" w:line="240" w:lineRule="auto"/>
            </w:pPr>
            <w:r>
              <w:t>Công nghệ</w:t>
            </w:r>
          </w:p>
        </w:tc>
        <w:tc>
          <w:tcPr>
            <w:tcW w:w="3230" w:type="dxa"/>
          </w:tcPr>
          <w:p w14:paraId="773B72FE">
            <w:pPr>
              <w:spacing w:after="0" w:line="240" w:lineRule="auto"/>
            </w:pPr>
            <w:r>
              <w:t>Vai trò</w:t>
            </w:r>
          </w:p>
        </w:tc>
        <w:tc>
          <w:tcPr>
            <w:tcW w:w="3230" w:type="dxa"/>
          </w:tcPr>
          <w:p w14:paraId="1DBE529A">
            <w:pPr>
              <w:spacing w:after="0" w:line="240" w:lineRule="auto"/>
            </w:pPr>
            <w:r>
              <w:t>Được sử dụng ở đâu</w:t>
            </w:r>
          </w:p>
        </w:tc>
      </w:tr>
      <w:tr w14:paraId="54C71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13826330">
            <w:pPr>
              <w:spacing w:after="0" w:line="240" w:lineRule="auto"/>
            </w:pPr>
            <w:r>
              <w:t>Flutter</w:t>
            </w:r>
          </w:p>
        </w:tc>
        <w:tc>
          <w:tcPr>
            <w:tcW w:w="3230" w:type="dxa"/>
          </w:tcPr>
          <w:p w14:paraId="0EC23FC5">
            <w:pPr>
              <w:spacing w:after="0" w:line="240" w:lineRule="auto"/>
            </w:pPr>
            <w:r>
              <w:t>Xây dựng giao diện và ứng dụng đa nền tảng</w:t>
            </w:r>
          </w:p>
        </w:tc>
        <w:tc>
          <w:tcPr>
            <w:tcW w:w="3230" w:type="dxa"/>
          </w:tcPr>
          <w:p w14:paraId="64770450">
            <w:pPr>
              <w:spacing w:after="0" w:line="240" w:lineRule="auto"/>
            </w:pPr>
            <w:r>
              <w:t>Giao diện BioVault</w:t>
            </w:r>
          </w:p>
        </w:tc>
      </w:tr>
      <w:tr w14:paraId="63CE2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3F1FB31A">
            <w:pPr>
              <w:spacing w:after="0" w:line="240" w:lineRule="auto"/>
            </w:pPr>
            <w:r>
              <w:t>Dart</w:t>
            </w:r>
          </w:p>
        </w:tc>
        <w:tc>
          <w:tcPr>
            <w:tcW w:w="3230" w:type="dxa"/>
          </w:tcPr>
          <w:p w14:paraId="49ADD952">
            <w:pPr>
              <w:spacing w:after="0" w:line="240" w:lineRule="auto"/>
            </w:pPr>
            <w:r>
              <w:t>Ngôn ngữ lập trình ứng dụng</w:t>
            </w:r>
          </w:p>
        </w:tc>
        <w:tc>
          <w:tcPr>
            <w:tcW w:w="3230" w:type="dxa"/>
          </w:tcPr>
          <w:p w14:paraId="144AF051">
            <w:pPr>
              <w:spacing w:after="0" w:line="240" w:lineRule="auto"/>
            </w:pPr>
            <w:r>
              <w:t>Toàn bộ mã nguồn</w:t>
            </w:r>
          </w:p>
        </w:tc>
      </w:tr>
      <w:tr w14:paraId="7F2E9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454CAF1B">
            <w:pPr>
              <w:spacing w:after="0" w:line="240" w:lineRule="auto"/>
            </w:pPr>
            <w:r>
              <w:t>biometric_storage</w:t>
            </w:r>
          </w:p>
        </w:tc>
        <w:tc>
          <w:tcPr>
            <w:tcW w:w="3230" w:type="dxa"/>
          </w:tcPr>
          <w:p w14:paraId="6A128CA1">
            <w:pPr>
              <w:spacing w:after="0" w:line="240" w:lineRule="auto"/>
            </w:pPr>
            <w:r>
              <w:t>Cung cấp vùng lưu trữ có bảo vệ bằng xác thực</w:t>
            </w:r>
          </w:p>
        </w:tc>
        <w:tc>
          <w:tcPr>
            <w:tcW w:w="3230" w:type="dxa"/>
          </w:tcPr>
          <w:p w14:paraId="77A7A87C">
            <w:pPr>
              <w:spacing w:after="0" w:line="240" w:lineRule="auto"/>
            </w:pPr>
            <w:r>
              <w:t>getStorage(), read(), write()</w:t>
            </w:r>
          </w:p>
        </w:tc>
      </w:tr>
      <w:tr w14:paraId="5489C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167AB811">
            <w:pPr>
              <w:spacing w:after="0" w:line="240" w:lineRule="auto"/>
            </w:pPr>
            <w:r>
              <w:t>Android Biometric</w:t>
            </w:r>
          </w:p>
        </w:tc>
        <w:tc>
          <w:tcPr>
            <w:tcW w:w="3230" w:type="dxa"/>
          </w:tcPr>
          <w:p w14:paraId="683ED6B1">
            <w:pPr>
              <w:spacing w:after="0" w:line="240" w:lineRule="auto"/>
            </w:pPr>
            <w:r>
              <w:t>Thực hiện xác thực sinh trắc học</w:t>
            </w:r>
          </w:p>
        </w:tc>
        <w:tc>
          <w:tcPr>
            <w:tcW w:w="3230" w:type="dxa"/>
          </w:tcPr>
          <w:p w14:paraId="175541B5">
            <w:pPr>
              <w:spacing w:after="0" w:line="240" w:lineRule="auto"/>
            </w:pPr>
            <w:r>
              <w:t>Khi truy cập dữ liệu được bảo vệ</w:t>
            </w:r>
          </w:p>
        </w:tc>
      </w:tr>
      <w:tr w14:paraId="210A4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0E97CC41">
            <w:pPr>
              <w:spacing w:after="0" w:line="240" w:lineRule="auto"/>
            </w:pPr>
            <w:r>
              <w:t>Android Keystore</w:t>
            </w:r>
          </w:p>
        </w:tc>
        <w:tc>
          <w:tcPr>
            <w:tcW w:w="3230" w:type="dxa"/>
          </w:tcPr>
          <w:p w14:paraId="245CB30A">
            <w:pPr>
              <w:spacing w:after="0" w:line="240" w:lineRule="auto"/>
            </w:pPr>
            <w:r>
              <w:t>Hỗ trợ cơ chế bảo vệ khóa ở cấp hệ điều hành</w:t>
            </w:r>
          </w:p>
        </w:tc>
        <w:tc>
          <w:tcPr>
            <w:tcW w:w="3230" w:type="dxa"/>
          </w:tcPr>
          <w:p w14:paraId="65F4AC15">
            <w:pPr>
              <w:spacing w:after="0" w:line="240" w:lineRule="auto"/>
            </w:pPr>
            <w:r>
              <w:t>Lớp bảo mật của Android</w:t>
            </w:r>
          </w:p>
        </w:tc>
      </w:tr>
      <w:tr w14:paraId="4EFEA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2DFF9E1A">
            <w:pPr>
              <w:spacing w:after="0" w:line="240" w:lineRule="auto"/>
            </w:pPr>
            <w:r>
              <w:t>Secure Storage</w:t>
            </w:r>
          </w:p>
        </w:tc>
        <w:tc>
          <w:tcPr>
            <w:tcW w:w="3230" w:type="dxa"/>
          </w:tcPr>
          <w:p w14:paraId="5EDF2273">
            <w:pPr>
              <w:spacing w:after="0" w:line="240" w:lineRule="auto"/>
            </w:pPr>
            <w:r>
              <w:t>Lưu dữ liệu ghi chú trong vùng được bảo vệ</w:t>
            </w:r>
          </w:p>
        </w:tc>
        <w:tc>
          <w:tcPr>
            <w:tcW w:w="3230" w:type="dxa"/>
          </w:tcPr>
          <w:p w14:paraId="6AA401FE">
            <w:pPr>
              <w:spacing w:after="0" w:line="240" w:lineRule="auto"/>
            </w:pPr>
            <w:r>
              <w:t>BiometricStorageFile</w:t>
            </w:r>
          </w:p>
        </w:tc>
      </w:tr>
      <w:tr w14:paraId="21FA5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tcPr>
          <w:p w14:paraId="7635F32E">
            <w:pPr>
              <w:spacing w:after="0" w:line="240" w:lineRule="auto"/>
            </w:pPr>
            <w:r>
              <w:t>JSON</w:t>
            </w:r>
          </w:p>
        </w:tc>
        <w:tc>
          <w:tcPr>
            <w:tcW w:w="3230" w:type="dxa"/>
          </w:tcPr>
          <w:p w14:paraId="22FDBBF1">
            <w:pPr>
              <w:spacing w:after="0" w:line="240" w:lineRule="auto"/>
            </w:pPr>
            <w:r>
              <w:t>Định dạng hóa dữ liệu ghi chú</w:t>
            </w:r>
          </w:p>
        </w:tc>
        <w:tc>
          <w:tcPr>
            <w:tcW w:w="3230" w:type="dxa"/>
          </w:tcPr>
          <w:p w14:paraId="4DFA06F6">
            <w:pPr>
              <w:spacing w:after="0" w:line="240" w:lineRule="auto"/>
            </w:pPr>
            <w:r>
              <w:t>jsonEncode(), jsonDecode()</w:t>
            </w:r>
          </w:p>
        </w:tc>
      </w:tr>
    </w:tbl>
    <w:p w14:paraId="0F4DCCA9">
      <w:pPr>
        <w:spacing w:after="120"/>
      </w:pPr>
      <w:r>
        <w:rPr>
          <w:rFonts w:ascii="Times New Roman" w:hAnsi="Times New Roman"/>
          <w:b/>
          <w:sz w:val="26"/>
        </w:rPr>
        <w:t>11. CÁCH SỬ DỤNG ỨNG DỤNG</w:t>
      </w:r>
    </w:p>
    <w:p w14:paraId="09633D7F">
      <w:pPr>
        <w:spacing w:after="120"/>
      </w:pPr>
      <w:r>
        <w:rPr>
          <w:rFonts w:ascii="Times New Roman" w:hAnsi="Times New Roman"/>
          <w:b w:val="0"/>
          <w:sz w:val="26"/>
        </w:rPr>
        <w:t>Bước 1: Cài đặt và mở ứng dụng BioVault trên thiết bị Android có hỗ trợ sinh trắc học.</w:t>
      </w:r>
    </w:p>
    <w:p w14:paraId="11EF061B">
      <w:pPr>
        <w:spacing w:after="120"/>
      </w:pPr>
      <w:r>
        <w:rPr>
          <w:rFonts w:ascii="Times New Roman" w:hAnsi="Times New Roman"/>
          <w:b w:val="0"/>
          <w:sz w:val="26"/>
        </w:rPr>
        <w:t>Bước 2: Tại màn hình khóa, thực hiện xác thực theo yêu cầu của hệ thống Android.</w:t>
      </w:r>
    </w:p>
    <w:p w14:paraId="3BD320BD">
      <w:pPr>
        <w:spacing w:after="120"/>
      </w:pPr>
      <w:r>
        <w:rPr>
          <w:rFonts w:ascii="Times New Roman" w:hAnsi="Times New Roman"/>
          <w:b w:val="0"/>
          <w:sz w:val="26"/>
        </w:rPr>
        <w:t>Bước 3: Sau khi xác thực thành công, ứng dụng đọc dữ liệu từ vùng lưu trữ bảo mật và hiển thị danh sách ghi chú.</w:t>
      </w:r>
    </w:p>
    <w:p w14:paraId="19085539">
      <w:pPr>
        <w:spacing w:after="120"/>
      </w:pPr>
      <w:r>
        <w:rPr>
          <w:rFonts w:ascii="Times New Roman" w:hAnsi="Times New Roman"/>
          <w:b w:val="0"/>
          <w:sz w:val="26"/>
        </w:rPr>
        <w:t>Bước 4: Chọn thêm ghi chú để tạo dữ liệu mới.</w:t>
      </w:r>
    </w:p>
    <w:p w14:paraId="23A1C9AB">
      <w:pPr>
        <w:spacing w:after="120"/>
      </w:pPr>
      <w:r>
        <w:rPr>
          <w:rFonts w:ascii="Times New Roman" w:hAnsi="Times New Roman"/>
          <w:b w:val="0"/>
          <w:sz w:val="26"/>
        </w:rPr>
        <w:t>Bước 5: Khi lưu, thực hiện xác thực sinh trắc học nếu hệ thống yêu cầu.</w:t>
      </w:r>
    </w:p>
    <w:p w14:paraId="5FD358C0">
      <w:pPr>
        <w:spacing w:after="120"/>
      </w:pPr>
      <w:r>
        <w:rPr>
          <w:rFonts w:ascii="Times New Roman" w:hAnsi="Times New Roman"/>
          <w:b w:val="0"/>
          <w:sz w:val="26"/>
        </w:rPr>
        <w:t>Bước 6: Với thao tác sửa hoặc xóa, chỉ khi thao tác lưu/xóa được xác thực thành công thì thay đổi mới được áp dụng.</w:t>
      </w:r>
    </w:p>
    <w:p w14:paraId="1A26A0C1">
      <w:pPr>
        <w:spacing w:after="120"/>
      </w:pPr>
      <w:r>
        <w:rPr>
          <w:rFonts w:ascii="Times New Roman" w:hAnsi="Times New Roman"/>
          <w:b w:val="0"/>
          <w:sz w:val="26"/>
        </w:rPr>
        <w:t>Bước 7: Nếu hủy hoặc xác thực thất bại, dữ liệu cũ được giữ nguyên.</w:t>
      </w:r>
    </w:p>
    <w:p w14:paraId="2B0D6823">
      <w:pPr>
        <w:spacing w:after="120"/>
      </w:pPr>
      <w:r>
        <w:rPr>
          <w:rFonts w:ascii="Times New Roman" w:hAnsi="Times New Roman"/>
          <w:b/>
          <w:sz w:val="26"/>
        </w:rPr>
        <w:t>12. KẾT LUẬN</w:t>
      </w:r>
    </w:p>
    <w:p w14:paraId="647D4A7A">
      <w:pPr>
        <w:spacing w:after="120"/>
      </w:pPr>
      <w:r>
        <w:rPr>
          <w:rFonts w:ascii="Times New Roman" w:hAnsi="Times New Roman"/>
          <w:b w:val="0"/>
          <w:sz w:val="26"/>
        </w:rPr>
        <w:t>BioVault kết hợp Flutter, biometric_storage, xác thực sinh trắc học của Android, cơ chế bảo vệ của Android Keystore, Secure Storage và JSON để xây dựng ứng dụng ghi chú bảo mật. Điểm chính của giải pháp là dữ liệu được đặt trong vùng lưu trữ yêu cầu xác thực và các thao tác thay đổi dữ liệu chỉ được cập nhật sau khi thao tác ghi vào storage hoàn thành thành công.</w:t>
      </w:r>
    </w:p>
    <w:p w14:paraId="340FBE96">
      <w:pPr>
        <w:spacing w:after="120"/>
      </w:pPr>
      <w:r>
        <w:rPr>
          <w:rFonts w:ascii="Times New Roman" w:hAnsi="Times New Roman"/>
          <w:b w:val="0"/>
          <w:sz w:val="26"/>
        </w:rPr>
        <w:t>Lưu ý: Ứng dụng không trực tiếp quét, lưu hoặc xử lý ảnh vân tay. Việc nhận diện sinh trắc học do hệ điều hành và phần cứng bảo mật của thiết bị thực hiện; ứng dụng chỉ sử dụng kết quả xác thực để kiểm soát quyền truy cập dữ liệu.</w:t>
      </w:r>
    </w:p>
    <w:sectPr>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3B79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1043</Words>
  <Characters>4480</Characters>
  <Lines>0</Lines>
  <Paragraphs>0</Paragraphs>
  <TotalTime>0</TotalTime>
  <ScaleCrop>false</ScaleCrop>
  <LinksUpToDate>false</LinksUpToDate>
  <CharactersWithSpaces>5472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WPS_1721617905</cp:lastModifiedBy>
  <dcterms:modified xsi:type="dcterms:W3CDTF">2026-10-08T01:51:55Z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3AC7B7EAACC7453882C24424A680157C_13</vt:lpwstr>
  </property>
</Properties>
</file>